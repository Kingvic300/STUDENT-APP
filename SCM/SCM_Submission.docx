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600"/>
        <w:jc w:val="center"/>
      </w:pPr>
      <w:r>
        <w:rPr>
          <w:b/>
          <w:sz w:val="48"/>
        </w:rPr>
        <w:t>Student Course Management System</w:t>
      </w:r>
    </w:p>
    <w:p>
      <w:pPr>
        <w:jc w:val="center"/>
      </w:pPr>
      <w:r>
        <w:rPr>
          <w:color w:val="444444"/>
          <w:sz w:val="28"/>
        </w:rPr>
        <w:t>Project Submission Report</w:t>
      </w:r>
    </w:p>
    <w:p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  <w:shd w:val="clear" w:color="auto" w:fill="F4F4F4"/>
          </w:tcPr>
          <w:p>
            <w:pPr>
              <w:spacing w:after="0" w:line="240" w:lineRule="auto"/>
            </w:pPr>
            <w:r>
              <w:rPr>
                <w:b/>
              </w:rPr>
              <w:t>Full Name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Victor Oladimeji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  <w:shd w:val="clear" w:color="auto" w:fill="F4F4F4"/>
          </w:tcPr>
          <w:p>
            <w:pPr>
              <w:spacing w:after="0" w:line="240" w:lineRule="auto"/>
            </w:pPr>
            <w:r>
              <w:rPr>
                <w:b/>
              </w:rPr>
              <w:t>Email Address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oladimejivictor611@gmail.com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  <w:shd w:val="clear" w:color="auto" w:fill="F4F4F4"/>
          </w:tcPr>
          <w:p>
            <w:pPr>
              <w:spacing w:after="0" w:line="240" w:lineRule="auto"/>
            </w:pPr>
            <w:r>
              <w:rPr>
                <w:b/>
              </w:rPr>
              <w:t>Department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Software Engineering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  <w:shd w:val="clear" w:color="auto" w:fill="F4F4F4"/>
          </w:tcPr>
          <w:p>
            <w:pPr>
              <w:spacing w:after="0" w:line="240" w:lineRule="auto"/>
            </w:pPr>
            <w:r>
              <w:rPr>
                <w:b/>
              </w:rPr>
              <w:t>Matriculation Number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2025/A/SENG/0149</w:t>
            </w:r>
          </w:p>
        </w:tc>
      </w:tr>
    </w:tbl>
    <w:p>
      <w:r>
        <w:br w:type="page"/>
      </w:r>
      <w:bookmarkStart w:id="0" w:name="_GoBack"/>
      <w:bookmarkEnd w:id="0"/>
    </w:p>
    <w:p>
      <w:pPr>
        <w:pStyle w:val="2"/>
      </w:pPr>
      <w:r>
        <w:t>1. What the System Does</w:t>
      </w:r>
    </w:p>
    <w:p>
      <w:r>
        <w:t>I built this project to solve a problem I actually have every semester: keeping track of which courses I'm offsetting and how many units they add up to. SCM is a console-based Java program that does this through a simple numbered menu — I can add a course, view everything I've added, search for one by its code, check my total unit load, and save or reload that list from a text file so I don't lose it when I close the program.</w:t>
      </w:r>
    </w:p>
    <w:p>
      <w:r>
        <w:t xml:space="preserve">It's split into three classes. </w:t>
      </w:r>
      <w:r>
        <w:rPr>
          <w:rFonts w:ascii="Consolas" w:hAnsi="Consolas"/>
          <w:color w:val="C7254E"/>
          <w:sz w:val="20"/>
        </w:rPr>
        <w:t>Main</w:t>
      </w:r>
      <w:r>
        <w:t xml:space="preserve"> just starts things off. </w:t>
      </w:r>
      <w:r>
        <w:rPr>
          <w:rFonts w:ascii="Consolas" w:hAnsi="Consolas"/>
          <w:color w:val="C7254E"/>
          <w:sz w:val="20"/>
        </w:rPr>
        <w:t>CourseManager</w:t>
      </w:r>
      <w:r>
        <w:t xml:space="preserve"> does the actual work — it runs the menu loop, keeps the list of courses in memory, and holds all the logic for adding, viewing, searching, saving and loading. </w:t>
      </w:r>
      <w:r>
        <w:rPr>
          <w:rFonts w:ascii="Consolas" w:hAnsi="Consolas"/>
          <w:color w:val="C7254E"/>
          <w:sz w:val="20"/>
        </w:rPr>
        <w:t>Course</w:t>
      </w:r>
      <w:r>
        <w:t xml:space="preserve"> is a small data class that just stores a course's code, title and unit value.</w:t>
      </w:r>
    </w:p>
    <w:p>
      <w:pPr>
        <w:pStyle w:val="2"/>
      </w:pPr>
      <w:r>
        <w:t>2. How Each Major Feature Works</w:t>
      </w:r>
    </w:p>
    <w:p>
      <w:pPr>
        <w:pStyle w:val="3"/>
      </w:pPr>
      <w:r>
        <w:t>2.1 Add Course</w:t>
      </w:r>
    </w:p>
    <w:p>
      <w:r>
        <w:t xml:space="preserve">This asks for a course code, title and unit value, one at a time, and checks each one before accepting it: the code and title can't be blank, and the unit has to be a positive number. If something's wrong, I throw an </w:t>
      </w:r>
      <w:r>
        <w:rPr>
          <w:rFonts w:ascii="Consolas" w:hAnsi="Consolas"/>
          <w:color w:val="C7254E"/>
          <w:sz w:val="20"/>
        </w:rPr>
        <w:t>IllegalArgumentException</w:t>
      </w:r>
      <w:r>
        <w:t xml:space="preserve"> with a message that says exactly what failed, and a </w:t>
      </w:r>
      <w:r>
        <w:rPr>
          <w:rFonts w:ascii="Consolas" w:hAnsi="Consolas"/>
          <w:color w:val="C7254E"/>
          <w:sz w:val="20"/>
        </w:rPr>
        <w:t>catch</w:t>
      </w:r>
      <w:r>
        <w:t xml:space="preserve"> block around it prints that message instead of letting the program crash. If everything checks out, a new </w:t>
      </w:r>
      <w:r>
        <w:rPr>
          <w:rFonts w:ascii="Consolas" w:hAnsi="Consolas"/>
          <w:color w:val="C7254E"/>
          <w:sz w:val="20"/>
        </w:rPr>
        <w:t>Course</w:t>
      </w:r>
      <w:r>
        <w:t xml:space="preserve"> gets created and added to </w:t>
      </w:r>
      <w:r>
        <w:rPr>
          <w:rFonts w:ascii="Consolas" w:hAnsi="Consolas"/>
          <w:color w:val="C7254E"/>
          <w:sz w:val="20"/>
        </w:rPr>
        <w:t>courseList</w:t>
      </w:r>
      <w:r>
        <w:t>.</w:t>
      </w:r>
    </w:p>
    <w:p>
      <w:pPr>
        <w:pStyle w:val="3"/>
      </w:pPr>
      <w:r>
        <w:t>2.2 View Courses</w:t>
      </w:r>
    </w:p>
    <w:p>
      <w:r>
        <w:t xml:space="preserve">Prints every course in </w:t>
      </w:r>
      <w:r>
        <w:rPr>
          <w:rFonts w:ascii="Consolas" w:hAnsi="Consolas"/>
          <w:color w:val="C7254E"/>
          <w:sz w:val="20"/>
        </w:rPr>
        <w:t>courseList</w:t>
      </w:r>
      <w:r>
        <w:t xml:space="preserve"> as a formatted table, reusing </w:t>
      </w:r>
      <w:r>
        <w:rPr>
          <w:rFonts w:ascii="Consolas" w:hAnsi="Consolas"/>
          <w:color w:val="C7254E"/>
          <w:sz w:val="20"/>
        </w:rPr>
        <w:t>Course</w:t>
      </w:r>
      <w:r>
        <w:t xml:space="preserve">'s own </w:t>
      </w:r>
      <w:r>
        <w:rPr>
          <w:rFonts w:ascii="Consolas" w:hAnsi="Consolas"/>
          <w:color w:val="C7254E"/>
          <w:sz w:val="20"/>
        </w:rPr>
        <w:t>toString()</w:t>
      </w:r>
      <w:r>
        <w:t xml:space="preserve"> so I'm not duplicating formatting logic. If the list is empty it just says so instead of printing an empty table, which looked weird when I first tested it.</w:t>
      </w:r>
    </w:p>
    <w:p>
      <w:pPr>
        <w:pStyle w:val="3"/>
      </w:pPr>
      <w:r>
        <w:t>2.3 Search Course</w:t>
      </w:r>
    </w:p>
    <w:p>
      <w:r>
        <w:t>Takes a course code from the user and looks for a match using recursion instead of a plain loop (more on that in Section 4). If it finds the course it prints the details; if not, it tells the user plainly that nothing matched that code.</w:t>
      </w:r>
    </w:p>
    <w:p>
      <w:pPr>
        <w:pStyle w:val="3"/>
      </w:pPr>
      <w:r>
        <w:t>2.4 Compute Total Units</w:t>
      </w:r>
    </w:p>
    <w:p>
      <w:r>
        <w:t xml:space="preserve">Loops through </w:t>
      </w:r>
      <w:r>
        <w:rPr>
          <w:rFonts w:ascii="Consolas" w:hAnsi="Consolas"/>
          <w:color w:val="C7254E"/>
          <w:sz w:val="20"/>
        </w:rPr>
        <w:t>courseList</w:t>
      </w:r>
      <w:r>
        <w:t>, adds up every unit value, and prints the total. Nothing fancy here — it's just a quick way to see my total registered load at a glance.</w:t>
      </w:r>
    </w:p>
    <w:p>
      <w:pPr>
        <w:pStyle w:val="3"/>
      </w:pPr>
      <w:r>
        <w:t>2.5 Save Courses</w:t>
      </w:r>
    </w:p>
    <w:p>
      <w:r>
        <w:t xml:space="preserve">Writes every course to </w:t>
      </w:r>
      <w:r>
        <w:rPr>
          <w:rFonts w:ascii="Consolas" w:hAnsi="Consolas"/>
          <w:color w:val="C7254E"/>
          <w:sz w:val="20"/>
        </w:rPr>
        <w:t>courses.txt</w:t>
      </w:r>
      <w:r>
        <w:t xml:space="preserve"> as a comma-separated line (code, title, unit) using a </w:t>
      </w:r>
      <w:r>
        <w:rPr>
          <w:rFonts w:ascii="Consolas" w:hAnsi="Consolas"/>
          <w:color w:val="C7254E"/>
          <w:sz w:val="20"/>
        </w:rPr>
        <w:t>BufferedWriter</w:t>
      </w:r>
      <w:r>
        <w:t>, so the list survives after the program closes.</w:t>
      </w:r>
    </w:p>
    <w:p>
      <w:pPr>
        <w:pStyle w:val="3"/>
      </w:pPr>
      <w:r>
        <w:t>2.6 Load Courses</w:t>
      </w:r>
    </w:p>
    <w:p>
      <w:r>
        <w:t xml:space="preserve">Reads </w:t>
      </w:r>
      <w:r>
        <w:rPr>
          <w:rFonts w:ascii="Consolas" w:hAnsi="Consolas"/>
          <w:color w:val="C7254E"/>
          <w:sz w:val="20"/>
        </w:rPr>
        <w:t>courses.txt</w:t>
      </w:r>
      <w:r>
        <w:t xml:space="preserve"> back in with a </w:t>
      </w:r>
      <w:r>
        <w:rPr>
          <w:rFonts w:ascii="Consolas" w:hAnsi="Consolas"/>
          <w:color w:val="C7254E"/>
          <w:sz w:val="20"/>
        </w:rPr>
        <w:t>BufferedReader</w:t>
      </w:r>
      <w:r>
        <w:t xml:space="preserve">, one line at a time, splits each line on the comma, and rebuilds </w:t>
      </w:r>
      <w:r>
        <w:rPr>
          <w:rFonts w:ascii="Consolas" w:hAnsi="Consolas"/>
          <w:color w:val="C7254E"/>
          <w:sz w:val="20"/>
        </w:rPr>
        <w:t>courseList</w:t>
      </w:r>
      <w:r>
        <w:t xml:space="preserve"> from the three fields. It clears the in-memory list first so reloading doesn't duplicate courses I'd already added in the current session.</w:t>
      </w:r>
    </w:p>
    <w:p>
      <w:pPr>
        <w:pStyle w:val="2"/>
      </w:pPr>
      <w:r>
        <w:t>3. Challenges Encountered and How Errors Were Handled</w:t>
      </w:r>
    </w:p>
    <w:p>
      <w:r>
        <w:t xml:space="preserve">The part that gave me the most trouble was getting saving and loading to work properly with </w:t>
      </w:r>
      <w:r>
        <w:rPr>
          <w:rFonts w:ascii="Consolas" w:hAnsi="Consolas"/>
          <w:color w:val="C7254E"/>
          <w:sz w:val="20"/>
        </w:rPr>
        <w:t>BufferedWriter</w:t>
      </w:r>
      <w:r>
        <w:t xml:space="preserve"> and </w:t>
      </w:r>
      <w:r>
        <w:rPr>
          <w:rFonts w:ascii="Consolas" w:hAnsi="Consolas"/>
          <w:color w:val="C7254E"/>
          <w:sz w:val="20"/>
        </w:rPr>
        <w:t>BufferedReader</w:t>
      </w:r>
      <w:r>
        <w:t xml:space="preserve">. When I first tested it, reading the file back didn't always rebuild the list correctly — a line that didn't split into exactly three comma-separated pieces (say, a trailing blank line, or a row that got written before all three fields existed) would either get silently dropped or blow up when I tried to parse the unit as an integer. I fixed it by checking </w:t>
      </w:r>
      <w:r>
        <w:rPr>
          <w:rFonts w:ascii="Consolas" w:hAnsi="Consolas"/>
          <w:color w:val="C7254E"/>
          <w:sz w:val="20"/>
        </w:rPr>
        <w:t>data.length == 3</w:t>
      </w:r>
      <w:r>
        <w:t xml:space="preserve"> before building a </w:t>
      </w:r>
      <w:r>
        <w:rPr>
          <w:rFonts w:ascii="Consolas" w:hAnsi="Consolas"/>
          <w:color w:val="C7254E"/>
          <w:sz w:val="20"/>
        </w:rPr>
        <w:t>Course</w:t>
      </w:r>
      <w:r>
        <w:t xml:space="preserve"> from a line, so anything malformed just gets skipped instead of crashing the loader.</w:t>
      </w:r>
    </w:p>
    <w:p>
      <w:r>
        <w:t xml:space="preserve">Beyond that specific bug, I wrapped every user-facing action in a </w:t>
      </w:r>
      <w:r>
        <w:rPr>
          <w:rFonts w:ascii="Consolas" w:hAnsi="Consolas"/>
          <w:color w:val="C7254E"/>
          <w:sz w:val="20"/>
        </w:rPr>
        <w:t>try/catch</w:t>
      </w:r>
      <w:r>
        <w:t xml:space="preserve"> so one bad input doesn't take down the whole program:</w:t>
      </w:r>
    </w:p>
    <w:p>
      <w:pPr>
        <w:pStyle w:val="23"/>
      </w:pPr>
      <w:r>
        <w:rPr>
          <w:b/>
        </w:rPr>
        <w:t>Bad input when adding a course</w:t>
      </w:r>
      <w:r>
        <w:t xml:space="preserve"> — empty code, empty title, or a unit that isn't positive — throws an </w:t>
      </w:r>
      <w:r>
        <w:rPr>
          <w:rFonts w:ascii="Consolas" w:hAnsi="Consolas"/>
          <w:color w:val="C7254E"/>
          <w:sz w:val="20"/>
        </w:rPr>
        <w:t>IllegalArgumentException</w:t>
      </w:r>
      <w:r>
        <w:t xml:space="preserve"> that </w:t>
      </w:r>
      <w:r>
        <w:rPr>
          <w:rFonts w:ascii="Consolas" w:hAnsi="Consolas"/>
          <w:color w:val="C7254E"/>
          <w:sz w:val="20"/>
        </w:rPr>
        <w:t>addCourse()</w:t>
      </w:r>
      <w:r>
        <w:t xml:space="preserve"> catches and reports back clearly.</w:t>
      </w:r>
    </w:p>
    <w:p>
      <w:pPr>
        <w:pStyle w:val="23"/>
      </w:pPr>
      <w:r>
        <w:rPr>
          <w:b/>
        </w:rPr>
        <w:t>Non-numeric menu choices</w:t>
      </w:r>
      <w:r>
        <w:t xml:space="preserve"> (typing a letter instead of a number) are caught in </w:t>
      </w:r>
      <w:r>
        <w:rPr>
          <w:rFonts w:ascii="Consolas" w:hAnsi="Consolas"/>
          <w:color w:val="C7254E"/>
          <w:sz w:val="20"/>
        </w:rPr>
        <w:t>showMenu()</w:t>
      </w:r>
      <w:r>
        <w:t>, which just says the input was invalid and shows the menu again rather than crashing.</w:t>
      </w:r>
    </w:p>
    <w:p>
      <w:pPr>
        <w:pStyle w:val="23"/>
      </w:pPr>
      <w:r>
        <w:rPr>
          <w:b/>
        </w:rPr>
        <w:t>File problems</w:t>
      </w:r>
      <w:r>
        <w:t xml:space="preserve"> — no </w:t>
      </w:r>
      <w:r>
        <w:rPr>
          <w:rFonts w:ascii="Consolas" w:hAnsi="Consolas"/>
          <w:color w:val="C7254E"/>
          <w:sz w:val="20"/>
        </w:rPr>
        <w:t>courses.txt</w:t>
      </w:r>
      <w:r>
        <w:t xml:space="preserve"> yet on load, or a write failure on save — are caught as </w:t>
      </w:r>
      <w:r>
        <w:rPr>
          <w:rFonts w:ascii="Consolas" w:hAnsi="Consolas"/>
          <w:color w:val="C7254E"/>
          <w:sz w:val="20"/>
        </w:rPr>
        <w:t>IOException</w:t>
      </w:r>
      <w:r>
        <w:t xml:space="preserve"> so the program keeps running even before a save file exists.</w:t>
      </w:r>
    </w:p>
    <w:p>
      <w:pPr>
        <w:pStyle w:val="2"/>
      </w:pPr>
      <w:r>
        <w:t>4. Where Recursion Was Applied</w:t>
      </w:r>
    </w:p>
    <w:p>
      <w:r>
        <w:t xml:space="preserve">I used recursion for the course search. </w:t>
      </w:r>
      <w:r>
        <w:rPr>
          <w:rFonts w:ascii="Consolas" w:hAnsi="Consolas"/>
          <w:color w:val="C7254E"/>
          <w:sz w:val="20"/>
        </w:rPr>
        <w:t>searchCourse()</w:t>
      </w:r>
      <w:r>
        <w:t xml:space="preserve"> hands off to a private helper, </w:t>
      </w:r>
      <w:r>
        <w:rPr>
          <w:rFonts w:ascii="Consolas" w:hAnsi="Consolas"/>
          <w:color w:val="C7254E"/>
          <w:sz w:val="20"/>
        </w:rPr>
        <w:t>findCourseByCode(String code, int index)</w:t>
      </w:r>
      <w:r>
        <w:t xml:space="preserve">, which checks the course sitting at </w:t>
      </w:r>
      <w:r>
        <w:rPr>
          <w:rFonts w:ascii="Consolas" w:hAnsi="Consolas"/>
          <w:color w:val="C7254E"/>
          <w:sz w:val="20"/>
        </w:rPr>
        <w:t>index</w:t>
      </w:r>
      <w:r>
        <w:t>:</w:t>
      </w:r>
    </w:p>
    <w:p>
      <w:pPr>
        <w:pStyle w:val="23"/>
      </w:pPr>
      <w:r>
        <w:t xml:space="preserve">If </w:t>
      </w:r>
      <w:r>
        <w:rPr>
          <w:rFonts w:ascii="Consolas" w:hAnsi="Consolas"/>
          <w:color w:val="C7254E"/>
          <w:sz w:val="20"/>
        </w:rPr>
        <w:t>index</w:t>
      </w:r>
      <w:r>
        <w:t xml:space="preserve"> has run past the end of </w:t>
      </w:r>
      <w:r>
        <w:rPr>
          <w:rFonts w:ascii="Consolas" w:hAnsi="Consolas"/>
          <w:color w:val="C7254E"/>
          <w:sz w:val="20"/>
        </w:rPr>
        <w:t>courseList</w:t>
      </w:r>
      <w:r>
        <w:t xml:space="preserve">, it returns </w:t>
      </w:r>
      <w:r>
        <w:rPr>
          <w:rFonts w:ascii="Consolas" w:hAnsi="Consolas"/>
          <w:color w:val="C7254E"/>
          <w:sz w:val="20"/>
        </w:rPr>
        <w:t>null</w:t>
      </w:r>
      <w:r>
        <w:t xml:space="preserve"> — base case, nothing found.</w:t>
      </w:r>
    </w:p>
    <w:p>
      <w:pPr>
        <w:pStyle w:val="23"/>
      </w:pPr>
      <w:r>
        <w:t xml:space="preserve">If the course at </w:t>
      </w:r>
      <w:r>
        <w:rPr>
          <w:rFonts w:ascii="Consolas" w:hAnsi="Consolas"/>
          <w:color w:val="C7254E"/>
          <w:sz w:val="20"/>
        </w:rPr>
        <w:t>index</w:t>
      </w:r>
      <w:r>
        <w:t xml:space="preserve"> matches the code I'm looking for, it returns that course — base case, found it.</w:t>
      </w:r>
    </w:p>
    <w:p>
      <w:pPr>
        <w:pStyle w:val="23"/>
      </w:pPr>
      <w:r>
        <w:t xml:space="preserve">Otherwise it calls itself again with </w:t>
      </w:r>
      <w:r>
        <w:rPr>
          <w:rFonts w:ascii="Consolas" w:hAnsi="Consolas"/>
          <w:color w:val="C7254E"/>
          <w:sz w:val="20"/>
        </w:rPr>
        <w:t>index + 1</w:t>
      </w:r>
      <w:r>
        <w:t>, moving one step further into the list each time — the recursive case.</w:t>
      </w:r>
    </w:p>
    <w:p>
      <w:r>
        <w:t>It steps through the list one course at a time until it either finds a match or runs out of courses to check. A loop would do the same job, but this was a good chance to apply recursion to something concrete instead of just a textbook example.</w:t>
      </w:r>
    </w:p>
    <w:p>
      <w:pPr>
        <w:pStyle w:val="2"/>
      </w:pPr>
      <w:r>
        <w:t>5. Program Screenshot</w:t>
      </w:r>
    </w:p>
    <w:p>
      <w:r>
        <w:t>The screenshot below shows a real run of the program: adding two courses (CSC301 and MTH205), viewing the course list, searching for CSC301, computing total units, and exiting.</w:t>
      </w:r>
    </w:p>
    <w:p>
      <w:pPr>
        <w:jc w:val="center"/>
      </w:pPr>
      <w:r>
        <w:drawing>
          <wp:inline distT="0" distB="0" distL="114300" distR="114300">
            <wp:extent cx="5486400" cy="11400155"/>
            <wp:effectExtent l="0" t="0" r="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0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Console output captured from running Main.java.</w:t>
      </w:r>
    </w:p>
    <w:p>
      <w:pPr>
        <w:pStyle w:val="2"/>
      </w:pPr>
      <w:r>
        <w:t>6. Source Code</w:t>
      </w:r>
    </w:p>
    <w:p>
      <w:pPr>
        <w:pStyle w:val="3"/>
      </w:pPr>
      <w:r>
        <w:t>Main.java</w:t>
      </w:r>
    </w:p>
    <w:p>
      <w:pPr>
        <w:shd w:val="clear" w:color="auto" w:fill="F6F8FA"/>
        <w:spacing w:before="80" w:after="160"/>
      </w:pPr>
      <w:r>
        <w:rPr>
          <w:rFonts w:ascii="Consolas" w:hAnsi="Consolas"/>
          <w:sz w:val="17"/>
        </w:rPr>
        <w:t>package SCM;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CourseManager manager = new CourseManager();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manager.showMenu();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</w:t>
      </w:r>
    </w:p>
    <w:p>
      <w:pPr>
        <w:pStyle w:val="3"/>
      </w:pPr>
      <w:r>
        <w:t>Course.java</w:t>
      </w:r>
    </w:p>
    <w:p>
      <w:pPr>
        <w:shd w:val="clear" w:color="auto" w:fill="F6F8FA"/>
        <w:spacing w:before="80" w:after="160"/>
      </w:pPr>
      <w:r>
        <w:rPr>
          <w:rFonts w:ascii="Consolas" w:hAnsi="Consolas"/>
          <w:sz w:val="17"/>
        </w:rPr>
        <w:t>package SCM;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public class Course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private String courseCode;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private String courseTitle;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private int unit;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public Course(String courseCode, String courseTitle, int unit)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this.courseCode = courseCode.trim().toUpperCase();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this.courseTitle = courseTitle.trim();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this.unit = unit;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public String getCourseCode()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return courseCode;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public String getCourseTitle()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return courseTitle;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public int getUnit()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return unit;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public void setCourseCode(String courseCode)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this.courseCode = courseCode.trim().toUpperCase();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public void setCourseTitle(String courseTitle)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this.courseTitle = courseTitle.trim();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public void setUnit(int unit)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this.unit = unit;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@Override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public String toString()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return String.format("%-10s %-35s %d",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courseCode,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courseTitle,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unit);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</w:t>
      </w:r>
    </w:p>
    <w:p>
      <w:pPr>
        <w:pStyle w:val="3"/>
      </w:pPr>
      <w:r>
        <w:t>CourseManager.java</w:t>
      </w:r>
    </w:p>
    <w:p>
      <w:pPr>
        <w:shd w:val="clear" w:color="auto" w:fill="F6F8FA"/>
        <w:spacing w:before="80" w:after="160"/>
      </w:pPr>
      <w:r>
        <w:rPr>
          <w:rFonts w:ascii="Consolas" w:hAnsi="Consolas"/>
          <w:sz w:val="17"/>
        </w:rPr>
        <w:t>package SCM;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import java.io.*;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import java.util.ArrayList;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public class CourseManager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private ArrayList&lt;Course&gt; courseList = new ArrayList&lt;&gt;();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private Scanner scanner = new Scanner(System.in);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public void showMenu()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System.out.println("\n==============================");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System.out.println(" Victor's Student Course Management System");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System.out.println("==============================");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System.out.println("1. Add Course");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System.out.println("2. View Courses");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System.out.println("3. Search Course");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System.out.println("4. Compute Total Units");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System.out.println("5. Save Courses");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System.out.println("6. Load Courses");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System.out.println("7. Exit");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System.out.print("Enter your choice: 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try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int choice = Integer.parseInt(scanner.nextLine());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switch (choice)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case 1: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 addCourse();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 break;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case 2: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 viewCourses();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 break;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case 3: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 searchCourse();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 break;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case 4: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 displayTotalUnits();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 break;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case 5: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 saveCourses();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 break;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case 6: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 loadCourses();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 break;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case 7: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 System.out.println("Goodbye!");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 return;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default: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 System.out.println("Invalid choice. Please enter a number between 1 and 7.");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} catch (Exception e)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System.out.println("Invalid input. Please enter a number.");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showMenu();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public void addCourse()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try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System.out.print("Enter Course Code: 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String code = scanner.nextLine().trim().toUpperCase();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if(code.isEmpty()){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throw new IllegalArgumentException("Course code cannot be empty.");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System.out.print("Enter Course Title: 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String title = scanner.nextLine().trim();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if(title.isEmpty()){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throw new IllegalArgumentException("Course title cannot be empty.");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System.out.print("Enter Course Unit: 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int unit = Integer.parseInt(scanner.nextLine());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if(unit&lt;=0){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throw new IllegalArgumentException("Unit must be a positive number.");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courseList.add(new Course(code,title,unit));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System.out.println("Course added successfully.");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}catch(Exception e){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System.out.println("Could not add course: "+e.getMessage());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public void viewCourses(){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if(courseList.isEmpty()){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System.out.println("No courses have been added yet.");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return;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System.out.println("\n----------------------------------------------");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System.out.printf("%-10s %-35s %s%n",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"CODE","TITLE","UNIT");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System.out.println("----------------------------------------------");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for(Course course : courseList){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System.out.println(course);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public void searchCourse(){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System.out.print("Enter the Course Code to search for: 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String code = scanner.nextLine().trim().toUpperCase();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Course foundCourse = findCourseByCode(code,0);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if(foundCourse==null){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System.out.println("No course found with code \""+code+"\".");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}else{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System.out.println("\nCourse found:");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System.out.println(foundCourse);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private Course findCourseByCode(String code, int index){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if(index&gt;=courseList.size())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return null;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if(courseList.get(index).getCourseCode().equalsIgnoreCase(code))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return courseList.get(index);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return findCourseByCode(code,index+1);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public void displayTotalUnits(){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int totalUnits=0;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for(Course course : courseList){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totalUnits+=course.getUnit();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System.out.println("Total Units Across All Courses: "+totalUnits);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public void saveCourses(){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try{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BufferedWriter writer=new BufferedWriter(new FileWriter("courses.txt"));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for(Course course : courseList){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writer.write(course.getCourseCode()+","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     +course.getCourseTitle()+","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     +course.getUnit());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writer.newLine();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writer.close();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System.out.println("Courses saved successfully to courses.txt.");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}catch(IOException e){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System.out.println("Error saving courses to file.");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public void loadCourses(){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try{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BufferedReader reader=new BufferedReader(new FileReader("courses.txt"));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courseList.clear();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String line;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while((line=reader.readLine())!=null){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String[] fields=line.split(",");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if(fields.length==3){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 courseList.add(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         new Course(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                 fields[0],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                 fields[1],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                 Integer.parseInt(fields[2])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         )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 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reader.close();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System.out.println("Courses loaded successfully from courses.txt.");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}catch(IOException e){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System.out.println("No saved course file found.");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</w:t>
      </w:r>
      <w:r>
        <w:rPr>
          <w:rFonts w:ascii="Consolas" w:hAnsi="Consolas"/>
          <w:sz w:val="17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9FAFFF" w:usb1="C200FDFF" w:usb2="43501B29" w:usb3="04000003" w:csb0="600101FF" w:csb1="FFFF0000"/>
  </w:font>
  <w:font w:name="ＭＳ 明朝">
    <w:altName w:val="Quicksand Ligh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Quicksand Ligh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  <w:font w:name="ＭＳ ゴシック">
    <w:altName w:val="Quicksand Light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Noto Color Emoj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Consolas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FDE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2013-12-24T00:15:00Z</dcterms:created>
  <dc:creator>python-docx</dc:creator>
  <dc:description>generated by python-docx</dc:description>
  <cp:lastModifiedBy>kingvic</cp:lastModifiedBy>
  <dcterms:modified xsi:type="dcterms:W3CDTF">2026-07-02T11:41:05Z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